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5116A" w14:textId="2D09E33D" w:rsidR="00BA6A39" w:rsidRPr="00A1074E" w:rsidRDefault="006A2481" w:rsidP="004C50EB">
      <w:pPr>
        <w:pStyle w:val="Title"/>
        <w:pBdr>
          <w:bottom w:val="single" w:sz="8" w:space="1" w:color="4F81BD" w:themeColor="accent1"/>
        </w:pBdr>
        <w:spacing w:after="0"/>
        <w:jc w:val="center"/>
        <w:rPr>
          <w:rFonts w:asciiTheme="majorBidi" w:hAnsiTheme="majorBidi"/>
          <w:b/>
          <w:bCs/>
          <w:color w:val="000000" w:themeColor="text1"/>
        </w:rPr>
      </w:pPr>
      <w:r w:rsidRPr="00A1074E">
        <w:rPr>
          <w:rFonts w:asciiTheme="majorBidi" w:hAnsiTheme="majorBidi"/>
          <w:b/>
          <w:bCs/>
          <w:color w:val="000000" w:themeColor="text1"/>
        </w:rPr>
        <w:t>Muhammad Abdullah</w:t>
      </w:r>
    </w:p>
    <w:p w14:paraId="6A95116B" w14:textId="569B3EC3" w:rsidR="00BA6A39" w:rsidRPr="00A1074E" w:rsidRDefault="009235F2" w:rsidP="009235F2">
      <w:pPr>
        <w:pStyle w:val="ListParagraph"/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Gmail</w:t>
      </w:r>
      <w:r w:rsidR="006A2481"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: </w:t>
      </w:r>
      <w:hyperlink r:id="rId9" w:history="1">
        <w:r w:rsidR="00336945" w:rsidRPr="00A1074E">
          <w:rPr>
            <w:rStyle w:val="Hyperlink"/>
            <w:rFonts w:asciiTheme="majorBidi" w:hAnsiTheme="majorBidi" w:cstheme="majorBidi"/>
            <w:b/>
            <w:bCs/>
            <w:color w:val="000000" w:themeColor="text1"/>
            <w:sz w:val="24"/>
            <w:szCs w:val="24"/>
          </w:rPr>
          <w:t>muhammadabdullah18681@gmail.com</w:t>
        </w:r>
      </w:hyperlink>
    </w:p>
    <w:p w14:paraId="36E2807F" w14:textId="7ECA97CF" w:rsidR="00336945" w:rsidRPr="00A1074E" w:rsidRDefault="00336945" w:rsidP="009235F2">
      <w:pPr>
        <w:pStyle w:val="ListParagraph"/>
        <w:spacing w:after="0" w:line="240" w:lineRule="auto"/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LinkedIn</w:t>
      </w:r>
      <w:r w:rsidRPr="00A1074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:</w:t>
      </w:r>
      <w:r w:rsidRPr="00A1074E">
        <w:rPr>
          <w:color w:val="000000" w:themeColor="text1"/>
          <w:sz w:val="24"/>
          <w:szCs w:val="24"/>
        </w:rPr>
        <w:t xml:space="preserve"> </w:t>
      </w:r>
      <w:hyperlink r:id="rId10" w:history="1">
        <w:r w:rsidRPr="00A1074E">
          <w:rPr>
            <w:rStyle w:val="Hyperlink"/>
            <w:rFonts w:asciiTheme="majorBidi" w:hAnsiTheme="majorBidi" w:cstheme="majorBidi"/>
            <w:color w:val="000000" w:themeColor="text1"/>
            <w:sz w:val="24"/>
            <w:szCs w:val="24"/>
          </w:rPr>
          <w:t>linkedin.com/in/muhmmad-abdullah-7326301b9</w:t>
        </w:r>
      </w:hyperlink>
    </w:p>
    <w:p w14:paraId="2617E981" w14:textId="5EAB83C7" w:rsidR="00AD3023" w:rsidRPr="00A1074E" w:rsidRDefault="00AD3023" w:rsidP="009235F2">
      <w:pPr>
        <w:pStyle w:val="ListParagraph"/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proofErr w:type="spellStart"/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Github</w:t>
      </w:r>
      <w:proofErr w:type="spellEnd"/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</w:t>
      </w:r>
      <w:r w:rsidRPr="00A1074E">
        <w:rPr>
          <w:color w:val="000000" w:themeColor="text1"/>
        </w:rPr>
        <w:t xml:space="preserve"> </w:t>
      </w: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github.com/Abdullah-khalil-18681</w:t>
      </w:r>
    </w:p>
    <w:p w14:paraId="6A95116C" w14:textId="77777777" w:rsidR="00BA6A39" w:rsidRPr="00A1074E" w:rsidRDefault="006A2481" w:rsidP="009235F2">
      <w:pPr>
        <w:spacing w:after="0" w:line="240" w:lineRule="auto"/>
        <w:jc w:val="center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6A95118F" wp14:editId="6A951190">
            <wp:extent cx="177800" cy="177800"/>
            <wp:effectExtent l="0" t="0" r="0" b="0"/>
            <wp:docPr id="951697174" name="Graphic 2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97174" name="Graphic 2" descr="Speaker Phon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78" cy="1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: 0301-3673646</w:t>
      </w:r>
    </w:p>
    <w:p w14:paraId="04E04804" w14:textId="30003233" w:rsidR="00EE4E13" w:rsidRPr="00A1074E" w:rsidRDefault="00AD3023" w:rsidP="001B6753">
      <w:pPr>
        <w:pStyle w:val="Heading1"/>
        <w:spacing w:line="240" w:lineRule="auto"/>
        <w:jc w:val="both"/>
        <w:rPr>
          <w:rFonts w:asciiTheme="majorBidi" w:hAnsiTheme="majorBidi"/>
          <w:color w:val="000000" w:themeColor="text1"/>
          <w:sz w:val="36"/>
          <w:szCs w:val="36"/>
        </w:rPr>
      </w:pPr>
      <w:r w:rsidRPr="00A1074E">
        <w:rPr>
          <w:rFonts w:asciiTheme="majorBidi" w:hAnsiTheme="majorBidi"/>
          <w:color w:val="000000" w:themeColor="text1"/>
          <w:sz w:val="36"/>
          <w:szCs w:val="36"/>
        </w:rPr>
        <w:t>Introduction</w:t>
      </w:r>
    </w:p>
    <w:p w14:paraId="1EF03438" w14:textId="58A72795" w:rsidR="00AD3023" w:rsidRPr="00A1074E" w:rsidRDefault="00D1512C" w:rsidP="00260CF5">
      <w:pPr>
        <w:spacing w:after="0" w:line="240" w:lineRule="auto"/>
        <w:jc w:val="lowKashida"/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A6651C" wp14:editId="71B702F1">
                <wp:simplePos x="0" y="0"/>
                <wp:positionH relativeFrom="column">
                  <wp:posOffset>43543</wp:posOffset>
                </wp:positionH>
                <wp:positionV relativeFrom="paragraph">
                  <wp:posOffset>701947</wp:posOffset>
                </wp:positionV>
                <wp:extent cx="0" cy="108857"/>
                <wp:effectExtent l="57150" t="38100" r="76200" b="81915"/>
                <wp:wrapNone/>
                <wp:docPr id="18451493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885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3A6A4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45pt,55.25pt" to="3.45pt,6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AD3023" w:rsidRPr="00A1074E">
        <w:rPr>
          <w:color w:val="000000" w:themeColor="text1"/>
          <w:sz w:val="24"/>
          <w:szCs w:val="24"/>
        </w:rPr>
        <w:t>Motivated BSCS student with interest in development, web technologies, and problem solving. Skilled in Python, C++, and frontend development with hands-on academic and personal projects. Seeking internship opportunities to apply and grow technical skills.</w:t>
      </w:r>
    </w:p>
    <w:p w14:paraId="6A95116D" w14:textId="29125D84" w:rsidR="00BA6A39" w:rsidRPr="00A1074E" w:rsidRDefault="00D1512C" w:rsidP="001B6753">
      <w:pPr>
        <w:pStyle w:val="Heading1"/>
        <w:spacing w:line="240" w:lineRule="auto"/>
        <w:jc w:val="both"/>
        <w:rPr>
          <w:rFonts w:asciiTheme="majorBidi" w:hAnsiTheme="majorBidi"/>
          <w:color w:val="000000" w:themeColor="text1"/>
          <w:sz w:val="36"/>
          <w:szCs w:val="36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9A6C37" wp14:editId="5679FDAA">
                <wp:simplePos x="0" y="0"/>
                <wp:positionH relativeFrom="column">
                  <wp:posOffset>195942</wp:posOffset>
                </wp:positionH>
                <wp:positionV relativeFrom="paragraph">
                  <wp:posOffset>90714</wp:posOffset>
                </wp:positionV>
                <wp:extent cx="5225143" cy="0"/>
                <wp:effectExtent l="0" t="0" r="0" b="0"/>
                <wp:wrapNone/>
                <wp:docPr id="16824172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50B77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45pt,7.15pt" to="426.9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" strokecolor="#4579b8 [3044]"/>
            </w:pict>
          </mc:Fallback>
        </mc:AlternateContent>
      </w:r>
      <w:r w:rsidR="006A2481" w:rsidRPr="00A1074E">
        <w:rPr>
          <w:rFonts w:asciiTheme="majorBidi" w:hAnsiTheme="majorBidi"/>
          <w:color w:val="000000" w:themeColor="text1"/>
          <w:sz w:val="36"/>
          <w:szCs w:val="36"/>
        </w:rPr>
        <w:t>Objective</w:t>
      </w:r>
    </w:p>
    <w:p w14:paraId="6A95116E" w14:textId="71E98611" w:rsidR="00BA6A39" w:rsidRDefault="006A2481" w:rsidP="001B6753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Seeking a role in an organization </w:t>
      </w:r>
      <w:r w:rsidR="00B57345">
        <w:rPr>
          <w:rFonts w:asciiTheme="majorBidi" w:hAnsiTheme="majorBidi" w:cstheme="majorBidi"/>
          <w:color w:val="000000" w:themeColor="text1"/>
          <w:sz w:val="24"/>
          <w:szCs w:val="24"/>
        </w:rPr>
        <w:t>that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provides opportunities to acquire skills, experience, and exposure to serve the profession.</w:t>
      </w:r>
    </w:p>
    <w:p w14:paraId="1A5DE166" w14:textId="4AA700A2" w:rsidR="00D1512C" w:rsidRDefault="003866D6" w:rsidP="001B6753">
      <w:p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060F9B" wp14:editId="4546D609">
                <wp:simplePos x="0" y="0"/>
                <wp:positionH relativeFrom="column">
                  <wp:posOffset>285750</wp:posOffset>
                </wp:positionH>
                <wp:positionV relativeFrom="paragraph">
                  <wp:posOffset>175260</wp:posOffset>
                </wp:positionV>
                <wp:extent cx="5225143" cy="0"/>
                <wp:effectExtent l="0" t="0" r="0" b="0"/>
                <wp:wrapNone/>
                <wp:docPr id="80947045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7401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3.8pt" to="433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" strokecolor="#4579b8 [3044]"/>
            </w:pict>
          </mc:Fallback>
        </mc:AlternateContent>
      </w:r>
    </w:p>
    <w:p w14:paraId="4CDF6B4F" w14:textId="765F8CBC" w:rsidR="00D1512C" w:rsidRDefault="00D1512C" w:rsidP="00D1512C">
      <w:pPr>
        <w:spacing w:after="0" w:line="240" w:lineRule="auto"/>
        <w:jc w:val="both"/>
        <w:rPr>
          <w:rFonts w:asciiTheme="majorBidi" w:hAnsiTheme="majorBidi"/>
          <w:color w:val="000000" w:themeColor="text1"/>
          <w:sz w:val="36"/>
          <w:szCs w:val="36"/>
        </w:rPr>
      </w:pPr>
    </w:p>
    <w:p w14:paraId="118591FF" w14:textId="5162A4E7" w:rsidR="003866D6" w:rsidRPr="003866D6" w:rsidRDefault="006A2481" w:rsidP="003866D6">
      <w:pPr>
        <w:spacing w:after="0" w:line="240" w:lineRule="auto"/>
        <w:jc w:val="both"/>
        <w:rPr>
          <w:rFonts w:asciiTheme="majorBidi" w:hAnsiTheme="majorBidi"/>
          <w:b/>
          <w:bCs/>
          <w:color w:val="000000" w:themeColor="text1"/>
          <w:sz w:val="36"/>
          <w:szCs w:val="36"/>
        </w:rPr>
      </w:pPr>
      <w:r w:rsidRPr="00D1512C">
        <w:rPr>
          <w:rFonts w:asciiTheme="majorBidi" w:hAnsiTheme="majorBidi"/>
          <w:b/>
          <w:bCs/>
          <w:color w:val="000000" w:themeColor="text1"/>
          <w:sz w:val="36"/>
          <w:szCs w:val="36"/>
        </w:rPr>
        <w:t>Education</w:t>
      </w:r>
      <w:r w:rsidR="003866D6">
        <w:rPr>
          <w:rFonts w:asciiTheme="majorBidi" w:hAnsiTheme="majorBidi"/>
          <w:b/>
          <w:bCs/>
          <w:color w:val="000000" w:themeColor="text1"/>
          <w:sz w:val="36"/>
          <w:szCs w:val="36"/>
        </w:rPr>
        <w:t>:</w:t>
      </w:r>
    </w:p>
    <w:p w14:paraId="6A951170" w14:textId="41348A76" w:rsidR="00BA6A39" w:rsidRPr="00A1074E" w:rsidRDefault="002E0303" w:rsidP="003866D6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Bachelor’s in computer science</w:t>
      </w:r>
      <w:r w:rsidR="006A2481" w:rsidRPr="00A1074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(BSCS)</w:t>
      </w:r>
    </w:p>
    <w:p w14:paraId="6A951172" w14:textId="6DAE5D0C" w:rsidR="00BA6A39" w:rsidRPr="00446EA1" w:rsidRDefault="006A2481" w:rsidP="00446EA1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Institute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: Lahore Garrison University</w:t>
      </w:r>
    </w:p>
    <w:p w14:paraId="736556F9" w14:textId="0B9C429F" w:rsidR="00AD3023" w:rsidRPr="00A1074E" w:rsidRDefault="00AD3023" w:rsidP="001B6753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Cgpa</w:t>
      </w:r>
      <w:proofErr w:type="spellEnd"/>
      <w:r w:rsidR="002E030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(1 to </w:t>
      </w:r>
      <w:r w:rsidR="00446EA1">
        <w:rPr>
          <w:rFonts w:asciiTheme="majorBidi" w:hAnsiTheme="majorBidi" w:cstheme="majorBidi"/>
          <w:color w:val="000000" w:themeColor="text1"/>
          <w:sz w:val="24"/>
          <w:szCs w:val="24"/>
        </w:rPr>
        <w:t>6</w:t>
      </w:r>
      <w:r w:rsidR="002E0303" w:rsidRPr="002E0303">
        <w:rPr>
          <w:rFonts w:asciiTheme="majorBidi" w:hAnsiTheme="majorBidi" w:cstheme="majorBidi"/>
          <w:color w:val="000000" w:themeColor="text1"/>
          <w:sz w:val="24"/>
          <w:szCs w:val="24"/>
          <w:vertAlign w:val="superscript"/>
        </w:rPr>
        <w:t>th</w:t>
      </w:r>
      <w:r w:rsidR="002E030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="002E0303">
        <w:rPr>
          <w:rFonts w:asciiTheme="majorBidi" w:hAnsiTheme="majorBidi" w:cstheme="majorBidi"/>
          <w:color w:val="000000" w:themeColor="text1"/>
          <w:sz w:val="24"/>
          <w:szCs w:val="24"/>
        </w:rPr>
        <w:t>sem</w:t>
      </w:r>
      <w:proofErr w:type="spellEnd"/>
      <w:r w:rsidR="002E0303">
        <w:rPr>
          <w:rFonts w:asciiTheme="majorBidi" w:hAnsiTheme="majorBidi" w:cstheme="majorBidi"/>
          <w:color w:val="000000" w:themeColor="text1"/>
          <w:sz w:val="24"/>
          <w:szCs w:val="24"/>
        </w:rPr>
        <w:t>)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: 2.8</w:t>
      </w:r>
      <w:r w:rsidR="00446EA1">
        <w:rPr>
          <w:rFonts w:asciiTheme="majorBidi" w:hAnsiTheme="majorBidi" w:cstheme="majorBidi"/>
          <w:color w:val="000000" w:themeColor="text1"/>
          <w:sz w:val="24"/>
          <w:szCs w:val="24"/>
        </w:rPr>
        <w:t>5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/4.00</w:t>
      </w:r>
    </w:p>
    <w:p w14:paraId="6A951173" w14:textId="45989223" w:rsidR="00BA6A39" w:rsidRPr="00A1074E" w:rsidRDefault="006A2481" w:rsidP="003866D6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Intermediate (ICS</w:t>
      </w:r>
      <w:r w:rsidR="00446EA1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 </w:t>
      </w:r>
      <w:r w:rsidR="00446EA1" w:rsidRP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741</w:t>
      </w:r>
      <w:r w:rsid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446EA1" w:rsidRP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/</w:t>
      </w:r>
      <w:r w:rsid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="00446EA1" w:rsidRP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1100)</w:t>
      </w:r>
    </w:p>
    <w:p w14:paraId="6A951174" w14:textId="77777777" w:rsidR="00BA6A39" w:rsidRPr="00A1074E" w:rsidRDefault="006A2481" w:rsidP="001B6753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Board of Intermediate and Secondary Education, Lahore (Completed: 2023)</w:t>
      </w:r>
    </w:p>
    <w:p w14:paraId="6A951175" w14:textId="2BA67082" w:rsidR="00BA6A39" w:rsidRPr="00A1074E" w:rsidRDefault="006A2481" w:rsidP="001B6753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Institute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: Garrison College for Boys, Lahore</w:t>
      </w:r>
      <w:r w:rsidR="00446EA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6A951176" w14:textId="7984D200" w:rsidR="00BA6A39" w:rsidRPr="00A1074E" w:rsidRDefault="006A2481" w:rsidP="003866D6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Matriculation (</w:t>
      </w:r>
      <w:r w:rsidR="00446EA1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993 / 1100)</w:t>
      </w:r>
    </w:p>
    <w:p w14:paraId="6A951177" w14:textId="77777777" w:rsidR="00BA6A39" w:rsidRPr="00A1074E" w:rsidRDefault="006A2481" w:rsidP="001B6753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Federal Board of Education (Completed: 2021)</w:t>
      </w:r>
    </w:p>
    <w:p w14:paraId="6A951178" w14:textId="77777777" w:rsidR="00BA6A39" w:rsidRDefault="006A2481" w:rsidP="001B6753">
      <w:pPr>
        <w:pStyle w:val="ListBullet2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Institute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: Fauji Foundation School, Lahore</w:t>
      </w:r>
    </w:p>
    <w:p w14:paraId="1EB70881" w14:textId="24EB607C" w:rsidR="003866D6" w:rsidRDefault="003866D6" w:rsidP="003866D6">
      <w:pPr>
        <w:pStyle w:val="ListBullet2"/>
        <w:numPr>
          <w:ilvl w:val="0"/>
          <w:numId w:val="0"/>
        </w:numPr>
        <w:spacing w:after="0" w:line="240" w:lineRule="auto"/>
        <w:ind w:left="72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8494BE" wp14:editId="15CC651E">
                <wp:simplePos x="0" y="0"/>
                <wp:positionH relativeFrom="column">
                  <wp:posOffset>285750</wp:posOffset>
                </wp:positionH>
                <wp:positionV relativeFrom="paragraph">
                  <wp:posOffset>174625</wp:posOffset>
                </wp:positionV>
                <wp:extent cx="5225143" cy="0"/>
                <wp:effectExtent l="0" t="0" r="0" b="0"/>
                <wp:wrapNone/>
                <wp:docPr id="81759907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0CE20" id="Straight Connector 3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13.75pt" to="433.95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" strokecolor="#4579b8 [3044]"/>
            </w:pict>
          </mc:Fallback>
        </mc:AlternateContent>
      </w:r>
    </w:p>
    <w:p w14:paraId="676356D6" w14:textId="7E83E4BF" w:rsidR="003866D6" w:rsidRDefault="003866D6" w:rsidP="00D1512C">
      <w:pPr>
        <w:pStyle w:val="ListBullet2"/>
        <w:numPr>
          <w:ilvl w:val="0"/>
          <w:numId w:val="0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6A951179" w14:textId="505D0157" w:rsidR="00BA6A39" w:rsidRPr="00D1512C" w:rsidRDefault="006A2481" w:rsidP="00D1512C">
      <w:pPr>
        <w:pStyle w:val="ListBullet2"/>
        <w:numPr>
          <w:ilvl w:val="0"/>
          <w:numId w:val="0"/>
        </w:numPr>
        <w:spacing w:after="0" w:line="24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D1512C">
        <w:rPr>
          <w:rFonts w:asciiTheme="majorBidi" w:hAnsiTheme="majorBidi"/>
          <w:b/>
          <w:bCs/>
          <w:color w:val="000000" w:themeColor="text1"/>
          <w:sz w:val="36"/>
          <w:szCs w:val="36"/>
        </w:rPr>
        <w:t>Experience</w:t>
      </w:r>
      <w:r w:rsidR="003866D6">
        <w:rPr>
          <w:rFonts w:asciiTheme="majorBidi" w:hAnsiTheme="majorBidi"/>
          <w:b/>
          <w:bCs/>
          <w:color w:val="000000" w:themeColor="text1"/>
          <w:sz w:val="36"/>
          <w:szCs w:val="36"/>
        </w:rPr>
        <w:t>:</w:t>
      </w:r>
    </w:p>
    <w:p w14:paraId="6A95117A" w14:textId="68CDD81F" w:rsidR="00BA6A39" w:rsidRPr="00A1074E" w:rsidRDefault="006A2481" w:rsidP="001B6753">
      <w:pPr>
        <w:spacing w:after="0" w:line="240" w:lineRule="auto"/>
        <w:rPr>
          <w:color w:val="000000" w:themeColor="text1"/>
        </w:rPr>
      </w:pPr>
      <w:r w:rsidRPr="00A1074E">
        <w:rPr>
          <w:b/>
          <w:bCs/>
          <w:color w:val="000000" w:themeColor="text1"/>
        </w:rPr>
        <w:t>Internship</w:t>
      </w:r>
      <w:r w:rsidRPr="00A1074E">
        <w:rPr>
          <w:color w:val="000000" w:themeColor="text1"/>
        </w:rPr>
        <w:t xml:space="preserve"> at Software House </w:t>
      </w:r>
      <w:proofErr w:type="spellStart"/>
      <w:r w:rsidRPr="00A1074E">
        <w:rPr>
          <w:color w:val="000000" w:themeColor="text1"/>
        </w:rPr>
        <w:t>Rolus</w:t>
      </w:r>
      <w:r w:rsidR="00C713F9">
        <w:rPr>
          <w:color w:val="000000" w:themeColor="text1"/>
        </w:rPr>
        <w:t>t</w:t>
      </w:r>
      <w:r w:rsidRPr="00A1074E">
        <w:rPr>
          <w:color w:val="000000" w:themeColor="text1"/>
        </w:rPr>
        <w:t>ech</w:t>
      </w:r>
      <w:proofErr w:type="spellEnd"/>
      <w:r w:rsidRPr="00A1074E">
        <w:rPr>
          <w:color w:val="000000" w:themeColor="text1"/>
        </w:rPr>
        <w:t xml:space="preserve"> (RT tower), A 2.5 months in User Interface Development. </w:t>
      </w:r>
    </w:p>
    <w:p w14:paraId="6A95117B" w14:textId="26DD256A" w:rsidR="00BA6A39" w:rsidRDefault="006A2481" w:rsidP="001B6753">
      <w:pPr>
        <w:spacing w:after="0" w:line="240" w:lineRule="auto"/>
        <w:rPr>
          <w:color w:val="000000" w:themeColor="text1"/>
        </w:rPr>
      </w:pPr>
      <w:r w:rsidRPr="00A1074E">
        <w:rPr>
          <w:b/>
          <w:bCs/>
          <w:color w:val="000000" w:themeColor="text1"/>
        </w:rPr>
        <w:t>Teaching</w:t>
      </w:r>
      <w:r w:rsidRPr="00A1074E">
        <w:rPr>
          <w:color w:val="000000" w:themeColor="text1"/>
        </w:rPr>
        <w:t xml:space="preserve"> Class 9</w:t>
      </w:r>
      <w:r w:rsidRPr="00A1074E">
        <w:rPr>
          <w:color w:val="000000" w:themeColor="text1"/>
          <w:vertAlign w:val="superscript"/>
        </w:rPr>
        <w:t>th</w:t>
      </w:r>
      <w:r w:rsidRPr="00A1074E">
        <w:rPr>
          <w:color w:val="000000" w:themeColor="text1"/>
        </w:rPr>
        <w:t xml:space="preserve"> and 10</w:t>
      </w:r>
      <w:r w:rsidRPr="00A1074E">
        <w:rPr>
          <w:color w:val="000000" w:themeColor="text1"/>
          <w:vertAlign w:val="superscript"/>
        </w:rPr>
        <w:t>th</w:t>
      </w:r>
      <w:r w:rsidRPr="00A1074E">
        <w:rPr>
          <w:color w:val="000000" w:themeColor="text1"/>
        </w:rPr>
        <w:t xml:space="preserve"> from past </w:t>
      </w:r>
      <w:r w:rsidR="00CC75A1">
        <w:rPr>
          <w:color w:val="000000" w:themeColor="text1"/>
        </w:rPr>
        <w:t>3</w:t>
      </w:r>
      <w:r w:rsidRPr="00A1074E">
        <w:rPr>
          <w:color w:val="000000" w:themeColor="text1"/>
        </w:rPr>
        <w:t xml:space="preserve"> years.</w:t>
      </w:r>
    </w:p>
    <w:p w14:paraId="32A48DE3" w14:textId="7129D135" w:rsidR="003866D6" w:rsidRPr="00A1074E" w:rsidRDefault="00C33E75" w:rsidP="001B6753">
      <w:pPr>
        <w:spacing w:after="0" w:line="240" w:lineRule="auto"/>
        <w:rPr>
          <w:color w:val="000000" w:themeColor="text1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B01E02" wp14:editId="44122B85">
                <wp:simplePos x="0" y="0"/>
                <wp:positionH relativeFrom="column">
                  <wp:posOffset>285750</wp:posOffset>
                </wp:positionH>
                <wp:positionV relativeFrom="paragraph">
                  <wp:posOffset>87630</wp:posOffset>
                </wp:positionV>
                <wp:extent cx="5225143" cy="0"/>
                <wp:effectExtent l="0" t="0" r="0" b="0"/>
                <wp:wrapNone/>
                <wp:docPr id="67155678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DE053C" id="Straight Connector 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5pt,6.9pt" to="433.9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" strokecolor="#4579b8 [3044]"/>
            </w:pict>
          </mc:Fallback>
        </mc:AlternateContent>
      </w:r>
    </w:p>
    <w:p w14:paraId="3E6906B3" w14:textId="2E403B25" w:rsidR="00A1074E" w:rsidRPr="00A1074E" w:rsidRDefault="00A1074E" w:rsidP="00A1074E">
      <w:pPr>
        <w:spacing w:after="0" w:line="240" w:lineRule="auto"/>
        <w:rPr>
          <w:b/>
          <w:bCs/>
          <w:color w:val="000000" w:themeColor="text1"/>
          <w:sz w:val="36"/>
          <w:szCs w:val="36"/>
        </w:rPr>
      </w:pPr>
      <w:r w:rsidRPr="00A1074E">
        <w:rPr>
          <w:b/>
          <w:bCs/>
          <w:color w:val="000000" w:themeColor="text1"/>
          <w:sz w:val="36"/>
          <w:szCs w:val="36"/>
        </w:rPr>
        <w:t>Certifications</w:t>
      </w:r>
      <w:r w:rsidR="003866D6">
        <w:rPr>
          <w:b/>
          <w:bCs/>
          <w:color w:val="000000" w:themeColor="text1"/>
          <w:sz w:val="36"/>
          <w:szCs w:val="36"/>
        </w:rPr>
        <w:t>:</w:t>
      </w:r>
    </w:p>
    <w:p w14:paraId="5E32DAF1" w14:textId="77777777" w:rsidR="00A1074E" w:rsidRPr="00A1074E" w:rsidRDefault="00A1074E" w:rsidP="00A1074E">
      <w:pPr>
        <w:numPr>
          <w:ilvl w:val="0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IBM Cognitive Class — Python 101 for Data Science (PY0101EN) | May 2026</w:t>
      </w:r>
    </w:p>
    <w:p w14:paraId="60062830" w14:textId="77777777" w:rsidR="00A1074E" w:rsidRPr="00A1074E" w:rsidRDefault="00A1074E" w:rsidP="00A1074E">
      <w:pPr>
        <w:numPr>
          <w:ilvl w:val="1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Completed training in Python fundamentals, data structures, NumPy, APIs, and data handling for data science applications.</w:t>
      </w:r>
    </w:p>
    <w:p w14:paraId="6740B511" w14:textId="77777777" w:rsidR="00A1074E" w:rsidRPr="00A1074E" w:rsidRDefault="00A1074E" w:rsidP="00A1074E">
      <w:pPr>
        <w:numPr>
          <w:ilvl w:val="1"/>
          <w:numId w:val="9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Achieved 92% overall score.</w:t>
      </w:r>
    </w:p>
    <w:p w14:paraId="0931B5BB" w14:textId="1D09341E" w:rsidR="0064455D" w:rsidRPr="0064455D" w:rsidRDefault="00AD3023" w:rsidP="0064455D">
      <w:pPr>
        <w:pStyle w:val="Heading1"/>
        <w:spacing w:line="240" w:lineRule="auto"/>
        <w:jc w:val="both"/>
        <w:rPr>
          <w:rFonts w:asciiTheme="majorBidi" w:hAnsiTheme="majorBidi"/>
          <w:color w:val="000000" w:themeColor="text1"/>
          <w:sz w:val="36"/>
          <w:szCs w:val="36"/>
        </w:rPr>
      </w:pPr>
      <w:r w:rsidRPr="00A1074E">
        <w:rPr>
          <w:rFonts w:asciiTheme="majorBidi" w:hAnsiTheme="majorBidi"/>
          <w:color w:val="000000" w:themeColor="text1"/>
          <w:sz w:val="36"/>
          <w:szCs w:val="36"/>
        </w:rPr>
        <w:lastRenderedPageBreak/>
        <w:t>Projects:</w:t>
      </w:r>
    </w:p>
    <w:p w14:paraId="79AFD3B6" w14:textId="77777777" w:rsidR="00327E8C" w:rsidRPr="00327E8C" w:rsidRDefault="00327E8C" w:rsidP="004C50EB">
      <w:pPr>
        <w:spacing w:line="240" w:lineRule="auto"/>
        <w:rPr>
          <w:b/>
          <w:bCs/>
        </w:rPr>
      </w:pPr>
      <w:r w:rsidRPr="00327E8C">
        <w:rPr>
          <w:b/>
          <w:bCs/>
          <w:sz w:val="28"/>
          <w:szCs w:val="28"/>
        </w:rPr>
        <w:t>AI Resume Analyzer</w:t>
      </w:r>
      <w:r w:rsidRPr="00327E8C">
        <w:rPr>
          <w:b/>
          <w:bCs/>
        </w:rPr>
        <w:t xml:space="preserve"> | Python, </w:t>
      </w:r>
      <w:proofErr w:type="spellStart"/>
      <w:r w:rsidRPr="00327E8C">
        <w:rPr>
          <w:b/>
          <w:bCs/>
        </w:rPr>
        <w:t>Streamlit</w:t>
      </w:r>
      <w:proofErr w:type="spellEnd"/>
      <w:r w:rsidRPr="00327E8C">
        <w:rPr>
          <w:b/>
          <w:bCs/>
        </w:rPr>
        <w:t>, Google Gemini API</w:t>
      </w:r>
    </w:p>
    <w:p w14:paraId="6959D604" w14:textId="77777777" w:rsidR="00327E8C" w:rsidRPr="00327E8C" w:rsidRDefault="00327E8C" w:rsidP="004C50E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327E8C">
        <w:rPr>
          <w:sz w:val="24"/>
          <w:szCs w:val="24"/>
        </w:rPr>
        <w:t xml:space="preserve">Developed an AI-powered web application that analyzes PDF resumes using Google Gemini AI. </w:t>
      </w:r>
    </w:p>
    <w:p w14:paraId="36743CAF" w14:textId="77777777" w:rsidR="00327E8C" w:rsidRPr="00327E8C" w:rsidRDefault="00327E8C" w:rsidP="004C50E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327E8C">
        <w:rPr>
          <w:sz w:val="24"/>
          <w:szCs w:val="24"/>
        </w:rPr>
        <w:t xml:space="preserve">Implemented resume text extraction and comparison against job descriptions. </w:t>
      </w:r>
    </w:p>
    <w:p w14:paraId="2448C843" w14:textId="77777777" w:rsidR="00327E8C" w:rsidRPr="00327E8C" w:rsidRDefault="00327E8C" w:rsidP="004C50E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327E8C">
        <w:rPr>
          <w:sz w:val="24"/>
          <w:szCs w:val="24"/>
        </w:rPr>
        <w:t xml:space="preserve">Generated ATS-style feedback including resume summaries, skill analysis, and improvement recommendations. </w:t>
      </w:r>
    </w:p>
    <w:p w14:paraId="587094C3" w14:textId="3B5D3007" w:rsidR="0064455D" w:rsidRDefault="00327E8C" w:rsidP="004C50EB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327E8C">
        <w:rPr>
          <w:sz w:val="24"/>
          <w:szCs w:val="24"/>
        </w:rPr>
        <w:t xml:space="preserve">Built an interactive user interface with </w:t>
      </w:r>
      <w:proofErr w:type="spellStart"/>
      <w:r w:rsidRPr="00327E8C">
        <w:rPr>
          <w:sz w:val="24"/>
          <w:szCs w:val="24"/>
        </w:rPr>
        <w:t>Streamlit</w:t>
      </w:r>
      <w:proofErr w:type="spellEnd"/>
      <w:r w:rsidRPr="00327E8C">
        <w:rPr>
          <w:sz w:val="24"/>
          <w:szCs w:val="24"/>
        </w:rPr>
        <w:t xml:space="preserve"> and integrated external AI APIs.</w:t>
      </w:r>
    </w:p>
    <w:p w14:paraId="13FAA414" w14:textId="77777777" w:rsidR="007F1A49" w:rsidRPr="0064455D" w:rsidRDefault="007F1A49" w:rsidP="009206AE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</w:p>
    <w:p w14:paraId="25690B15" w14:textId="52E72F8E" w:rsidR="00AD3023" w:rsidRDefault="00AD3023" w:rsidP="007F1A49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7F1A49">
        <w:rPr>
          <w:b/>
          <w:bCs/>
          <w:color w:val="000000" w:themeColor="text1"/>
          <w:sz w:val="28"/>
          <w:szCs w:val="28"/>
        </w:rPr>
        <w:t xml:space="preserve">Food Delivery App </w:t>
      </w:r>
      <w:r w:rsidR="007F1A49">
        <w:rPr>
          <w:b/>
          <w:bCs/>
          <w:color w:val="000000" w:themeColor="text1"/>
          <w:sz w:val="28"/>
          <w:szCs w:val="28"/>
        </w:rPr>
        <w:t xml:space="preserve">| </w:t>
      </w:r>
      <w:r w:rsidR="007F1A49" w:rsidRPr="00184BA0">
        <w:rPr>
          <w:b/>
          <w:bCs/>
          <w:color w:val="000000" w:themeColor="text1"/>
          <w:sz w:val="24"/>
          <w:szCs w:val="24"/>
        </w:rPr>
        <w:t xml:space="preserve">Selenium , </w:t>
      </w:r>
      <w:proofErr w:type="spellStart"/>
      <w:r w:rsidR="007F1A49" w:rsidRPr="00184BA0">
        <w:rPr>
          <w:b/>
          <w:bCs/>
          <w:color w:val="000000" w:themeColor="text1"/>
          <w:sz w:val="24"/>
          <w:szCs w:val="24"/>
        </w:rPr>
        <w:t>Xamp</w:t>
      </w:r>
      <w:proofErr w:type="spellEnd"/>
      <w:r w:rsidR="007F1A49" w:rsidRPr="00184BA0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="007F1A49" w:rsidRPr="00184BA0">
        <w:rPr>
          <w:b/>
          <w:bCs/>
          <w:color w:val="000000" w:themeColor="text1"/>
          <w:sz w:val="24"/>
          <w:szCs w:val="24"/>
        </w:rPr>
        <w:t>Php</w:t>
      </w:r>
      <w:proofErr w:type="spellEnd"/>
    </w:p>
    <w:p w14:paraId="609CA8DE" w14:textId="4E98D5E3" w:rsidR="00F12F2A" w:rsidRPr="004C50EB" w:rsidRDefault="00F12F2A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>Implementation of STQA Techniq</w:t>
      </w:r>
      <w:r w:rsidR="00237BE8" w:rsidRPr="004C50EB">
        <w:rPr>
          <w:color w:val="000000" w:themeColor="text1"/>
        </w:rPr>
        <w:t>ues</w:t>
      </w:r>
    </w:p>
    <w:p w14:paraId="6675E374" w14:textId="1ADBA2D3" w:rsidR="00237BE8" w:rsidRPr="004C50EB" w:rsidRDefault="00237BE8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>Automation Testing</w:t>
      </w:r>
    </w:p>
    <w:p w14:paraId="2DB38E00" w14:textId="5016DC67" w:rsidR="00237BE8" w:rsidRPr="004C50EB" w:rsidRDefault="00237BE8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>Trello board Handling</w:t>
      </w:r>
    </w:p>
    <w:p w14:paraId="72F7A7FC" w14:textId="721DE0BF" w:rsidR="004C50EB" w:rsidRPr="004C50EB" w:rsidRDefault="004C50EB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 xml:space="preserve">Test case writing </w:t>
      </w:r>
    </w:p>
    <w:p w14:paraId="6A78463A" w14:textId="04DF3464" w:rsidR="004C50EB" w:rsidRPr="004C50EB" w:rsidRDefault="004C50EB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>Test case execution</w:t>
      </w:r>
    </w:p>
    <w:p w14:paraId="7711EBF0" w14:textId="63ACE2CC" w:rsidR="004C50EB" w:rsidRDefault="004C50EB" w:rsidP="004C50EB">
      <w:pPr>
        <w:pStyle w:val="ListParagraph"/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4C50EB">
        <w:rPr>
          <w:color w:val="000000" w:themeColor="text1"/>
        </w:rPr>
        <w:t>Manual Testing</w:t>
      </w:r>
    </w:p>
    <w:p w14:paraId="1E8EC884" w14:textId="77777777" w:rsidR="00184BA0" w:rsidRPr="00184BA0" w:rsidRDefault="00184BA0" w:rsidP="00184BA0">
      <w:pPr>
        <w:spacing w:after="0" w:line="240" w:lineRule="auto"/>
        <w:rPr>
          <w:b/>
          <w:bCs/>
          <w:color w:val="000000" w:themeColor="text1"/>
        </w:rPr>
      </w:pPr>
    </w:p>
    <w:p w14:paraId="7B6839D7" w14:textId="46C128B9" w:rsidR="00AD3023" w:rsidRPr="002C78C5" w:rsidRDefault="00AD3023" w:rsidP="00184BA0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2C78C5">
        <w:rPr>
          <w:b/>
          <w:bCs/>
          <w:color w:val="000000" w:themeColor="text1"/>
          <w:sz w:val="28"/>
          <w:szCs w:val="28"/>
        </w:rPr>
        <w:t>Mini Urdu Language Compiler</w:t>
      </w:r>
      <w:r w:rsidR="00184BA0" w:rsidRPr="002C78C5">
        <w:rPr>
          <w:b/>
          <w:bCs/>
          <w:color w:val="000000" w:themeColor="text1"/>
          <w:sz w:val="28"/>
          <w:szCs w:val="28"/>
        </w:rPr>
        <w:t xml:space="preserve"> | </w:t>
      </w:r>
      <w:r w:rsidR="002C78C5">
        <w:rPr>
          <w:b/>
          <w:bCs/>
          <w:color w:val="000000" w:themeColor="text1"/>
          <w:sz w:val="24"/>
          <w:szCs w:val="24"/>
        </w:rPr>
        <w:t>C++, Flex(lex)</w:t>
      </w:r>
      <w:r w:rsidR="00F55451">
        <w:rPr>
          <w:b/>
          <w:bCs/>
          <w:color w:val="000000" w:themeColor="text1"/>
          <w:sz w:val="24"/>
          <w:szCs w:val="24"/>
        </w:rPr>
        <w:t xml:space="preserve">, Bison, </w:t>
      </w:r>
      <w:proofErr w:type="spellStart"/>
      <w:r w:rsidR="00F55451">
        <w:rPr>
          <w:b/>
          <w:bCs/>
          <w:color w:val="000000" w:themeColor="text1"/>
          <w:sz w:val="24"/>
          <w:szCs w:val="24"/>
        </w:rPr>
        <w:t>Gcc</w:t>
      </w:r>
      <w:proofErr w:type="spellEnd"/>
      <w:r w:rsidR="00F55451">
        <w:rPr>
          <w:b/>
          <w:bCs/>
          <w:color w:val="000000" w:themeColor="text1"/>
          <w:sz w:val="24"/>
          <w:szCs w:val="24"/>
        </w:rPr>
        <w:t xml:space="preserve">, GUI in </w:t>
      </w:r>
      <w:proofErr w:type="spellStart"/>
      <w:r w:rsidR="00F55451">
        <w:rPr>
          <w:b/>
          <w:bCs/>
          <w:color w:val="000000" w:themeColor="text1"/>
          <w:sz w:val="24"/>
          <w:szCs w:val="24"/>
        </w:rPr>
        <w:t>Cmd</w:t>
      </w:r>
      <w:proofErr w:type="spellEnd"/>
    </w:p>
    <w:p w14:paraId="136A66D9" w14:textId="77777777" w:rsidR="006F6304" w:rsidRDefault="006F6304" w:rsidP="0061352F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</w:p>
    <w:p w14:paraId="4B4EF1AD" w14:textId="676471B0" w:rsidR="00B021F3" w:rsidRDefault="00B021F3" w:rsidP="0061352F">
      <w:pPr>
        <w:spacing w:after="0" w:line="240" w:lineRule="auto"/>
        <w:rPr>
          <w:color w:val="000000" w:themeColor="text1"/>
          <w:sz w:val="24"/>
          <w:szCs w:val="24"/>
        </w:rPr>
      </w:pPr>
      <w:proofErr w:type="spellStart"/>
      <w:r w:rsidRPr="00F55451">
        <w:rPr>
          <w:b/>
          <w:bCs/>
          <w:color w:val="000000" w:themeColor="text1"/>
          <w:sz w:val="28"/>
          <w:szCs w:val="28"/>
        </w:rPr>
        <w:t>Webflow</w:t>
      </w:r>
      <w:proofErr w:type="spellEnd"/>
      <w:r w:rsidR="00F55451">
        <w:rPr>
          <w:b/>
          <w:bCs/>
          <w:color w:val="000000" w:themeColor="text1"/>
          <w:sz w:val="28"/>
          <w:szCs w:val="28"/>
        </w:rPr>
        <w:t xml:space="preserve"> &amp;</w:t>
      </w:r>
      <w:r w:rsidRPr="00F55451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F55451">
        <w:rPr>
          <w:b/>
          <w:bCs/>
          <w:color w:val="000000" w:themeColor="text1"/>
          <w:sz w:val="28"/>
          <w:szCs w:val="28"/>
        </w:rPr>
        <w:t>Furniro</w:t>
      </w:r>
      <w:proofErr w:type="spellEnd"/>
      <w:r w:rsidRPr="00F55451">
        <w:rPr>
          <w:b/>
          <w:bCs/>
          <w:color w:val="000000" w:themeColor="text1"/>
          <w:sz w:val="28"/>
          <w:szCs w:val="28"/>
        </w:rPr>
        <w:t xml:space="preserve"> Web Pages </w:t>
      </w:r>
      <w:r w:rsidR="00F55451" w:rsidRPr="0061352F">
        <w:rPr>
          <w:b/>
          <w:bCs/>
          <w:color w:val="000000" w:themeColor="text1"/>
          <w:sz w:val="24"/>
          <w:szCs w:val="24"/>
        </w:rPr>
        <w:t>|</w:t>
      </w:r>
      <w:r w:rsidRPr="00F55451">
        <w:rPr>
          <w:color w:val="000000" w:themeColor="text1"/>
          <w:sz w:val="24"/>
          <w:szCs w:val="24"/>
        </w:rPr>
        <w:t xml:space="preserve"> </w:t>
      </w:r>
      <w:r w:rsidR="0061352F">
        <w:rPr>
          <w:b/>
          <w:bCs/>
          <w:color w:val="000000" w:themeColor="text1"/>
          <w:sz w:val="24"/>
          <w:szCs w:val="24"/>
        </w:rPr>
        <w:t>Ht</w:t>
      </w:r>
      <w:r w:rsidRPr="0061352F">
        <w:rPr>
          <w:b/>
          <w:bCs/>
          <w:color w:val="000000" w:themeColor="text1"/>
          <w:sz w:val="24"/>
          <w:szCs w:val="24"/>
        </w:rPr>
        <w:t xml:space="preserve">ml, </w:t>
      </w:r>
      <w:r w:rsidR="00A1074E" w:rsidRPr="0061352F">
        <w:rPr>
          <w:b/>
          <w:bCs/>
          <w:color w:val="000000" w:themeColor="text1"/>
          <w:sz w:val="24"/>
          <w:szCs w:val="24"/>
        </w:rPr>
        <w:t>Bootstrap</w:t>
      </w:r>
      <w:r w:rsidRPr="0061352F">
        <w:rPr>
          <w:b/>
          <w:bCs/>
          <w:color w:val="000000" w:themeColor="text1"/>
          <w:sz w:val="24"/>
          <w:szCs w:val="24"/>
        </w:rPr>
        <w:t>, JavaScript.</w:t>
      </w:r>
    </w:p>
    <w:p w14:paraId="750424C1" w14:textId="77777777" w:rsidR="006F6304" w:rsidRPr="0061352F" w:rsidRDefault="006F6304" w:rsidP="0061352F">
      <w:pPr>
        <w:spacing w:after="0" w:line="240" w:lineRule="auto"/>
        <w:rPr>
          <w:color w:val="000000" w:themeColor="text1"/>
          <w:sz w:val="24"/>
          <w:szCs w:val="24"/>
        </w:rPr>
      </w:pPr>
    </w:p>
    <w:p w14:paraId="065C4D64" w14:textId="3F2045F0" w:rsidR="004C50EB" w:rsidRPr="004C50EB" w:rsidRDefault="00B021F3" w:rsidP="004C50EB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proofErr w:type="spellStart"/>
      <w:r w:rsidRPr="004C50EB">
        <w:rPr>
          <w:b/>
          <w:bCs/>
          <w:color w:val="000000" w:themeColor="text1"/>
          <w:sz w:val="28"/>
          <w:szCs w:val="28"/>
        </w:rPr>
        <w:t>Luminae</w:t>
      </w:r>
      <w:proofErr w:type="spellEnd"/>
      <w:r w:rsidRPr="004C50EB">
        <w:rPr>
          <w:b/>
          <w:bCs/>
          <w:color w:val="000000" w:themeColor="text1"/>
          <w:sz w:val="28"/>
          <w:szCs w:val="28"/>
        </w:rPr>
        <w:t xml:space="preserve"> </w:t>
      </w:r>
      <w:r w:rsidR="00434087">
        <w:rPr>
          <w:b/>
          <w:bCs/>
          <w:color w:val="000000" w:themeColor="text1"/>
          <w:sz w:val="28"/>
          <w:szCs w:val="28"/>
        </w:rPr>
        <w:t xml:space="preserve">E-commerce Store </w:t>
      </w:r>
      <w:r w:rsidR="00184BA0">
        <w:rPr>
          <w:b/>
          <w:bCs/>
          <w:color w:val="000000" w:themeColor="text1"/>
          <w:sz w:val="28"/>
          <w:szCs w:val="28"/>
        </w:rPr>
        <w:t xml:space="preserve">| </w:t>
      </w:r>
      <w:r w:rsidRPr="00184BA0">
        <w:rPr>
          <w:b/>
          <w:bCs/>
          <w:color w:val="000000" w:themeColor="text1"/>
          <w:sz w:val="24"/>
          <w:szCs w:val="24"/>
        </w:rPr>
        <w:t xml:space="preserve">Ui Design on </w:t>
      </w:r>
      <w:proofErr w:type="spellStart"/>
      <w:r w:rsidRPr="00184BA0">
        <w:rPr>
          <w:b/>
          <w:bCs/>
          <w:color w:val="000000" w:themeColor="text1"/>
          <w:sz w:val="24"/>
          <w:szCs w:val="24"/>
        </w:rPr>
        <w:t>figma</w:t>
      </w:r>
      <w:proofErr w:type="spellEnd"/>
    </w:p>
    <w:p w14:paraId="7B4A2B1A" w14:textId="77777777" w:rsidR="006F6304" w:rsidRDefault="006F6304" w:rsidP="004C50EB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</w:p>
    <w:p w14:paraId="35E0933A" w14:textId="3B02F3A7" w:rsidR="004C50EB" w:rsidRPr="004C50EB" w:rsidRDefault="004C50EB" w:rsidP="004C50EB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4C50EB">
        <w:rPr>
          <w:b/>
          <w:bCs/>
          <w:color w:val="000000" w:themeColor="text1"/>
          <w:sz w:val="28"/>
          <w:szCs w:val="28"/>
        </w:rPr>
        <w:t xml:space="preserve">Basic DMAS Calculator |  </w:t>
      </w:r>
      <w:r w:rsidRPr="00184BA0">
        <w:rPr>
          <w:b/>
          <w:bCs/>
          <w:color w:val="000000" w:themeColor="text1"/>
          <w:sz w:val="24"/>
          <w:szCs w:val="24"/>
        </w:rPr>
        <w:t>Html, CSS, JavaScript</w:t>
      </w:r>
    </w:p>
    <w:p w14:paraId="037CF5CF" w14:textId="77777777" w:rsidR="004C50EB" w:rsidRPr="004C50EB" w:rsidRDefault="004C50EB" w:rsidP="004C50EB">
      <w:pPr>
        <w:pStyle w:val="ListParagraph"/>
        <w:spacing w:after="0" w:line="240" w:lineRule="auto"/>
        <w:rPr>
          <w:b/>
          <w:bCs/>
          <w:color w:val="000000" w:themeColor="text1"/>
          <w:sz w:val="28"/>
          <w:szCs w:val="28"/>
        </w:rPr>
      </w:pPr>
    </w:p>
    <w:p w14:paraId="6BEEC297" w14:textId="77777777" w:rsidR="004C50EB" w:rsidRDefault="004C50EB" w:rsidP="004C50EB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 w:rsidRPr="004C50EB">
        <w:rPr>
          <w:b/>
          <w:bCs/>
          <w:color w:val="000000" w:themeColor="text1"/>
          <w:sz w:val="28"/>
          <w:szCs w:val="28"/>
        </w:rPr>
        <w:t>Portfolio Website | Html, CSS</w:t>
      </w:r>
    </w:p>
    <w:p w14:paraId="69892E05" w14:textId="4DEE69D3" w:rsidR="00C33E75" w:rsidRDefault="00C33E75" w:rsidP="004C50EB">
      <w:pPr>
        <w:spacing w:after="0" w:line="240" w:lineRule="auto"/>
        <w:rPr>
          <w:b/>
          <w:bCs/>
          <w:color w:val="000000" w:themeColor="text1"/>
          <w:sz w:val="28"/>
          <w:szCs w:val="28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F7AD32" wp14:editId="4BF2A1C4">
                <wp:simplePos x="0" y="0"/>
                <wp:positionH relativeFrom="column">
                  <wp:posOffset>361950</wp:posOffset>
                </wp:positionH>
                <wp:positionV relativeFrom="paragraph">
                  <wp:posOffset>208915</wp:posOffset>
                </wp:positionV>
                <wp:extent cx="5225143" cy="0"/>
                <wp:effectExtent l="0" t="0" r="0" b="0"/>
                <wp:wrapNone/>
                <wp:docPr id="20789691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CD9768" id="Straight Connector 3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5pt,16.45pt" to="439.95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" strokecolor="#4579b8 [3044]"/>
            </w:pict>
          </mc:Fallback>
        </mc:AlternateContent>
      </w:r>
    </w:p>
    <w:p w14:paraId="6A951186" w14:textId="326E43DD" w:rsidR="00BA6A39" w:rsidRPr="00A1074E" w:rsidRDefault="006A2481" w:rsidP="001B6753">
      <w:pPr>
        <w:pStyle w:val="Heading1"/>
        <w:spacing w:line="240" w:lineRule="auto"/>
        <w:jc w:val="both"/>
        <w:rPr>
          <w:rFonts w:asciiTheme="majorBidi" w:hAnsiTheme="majorBidi"/>
          <w:color w:val="000000" w:themeColor="text1"/>
          <w:sz w:val="36"/>
          <w:szCs w:val="36"/>
        </w:rPr>
      </w:pPr>
      <w:r w:rsidRPr="00A1074E">
        <w:rPr>
          <w:rFonts w:asciiTheme="majorBidi" w:hAnsiTheme="majorBidi"/>
          <w:color w:val="000000" w:themeColor="text1"/>
          <w:sz w:val="36"/>
          <w:szCs w:val="36"/>
        </w:rPr>
        <w:t>Awards and Achievements</w:t>
      </w:r>
    </w:p>
    <w:p w14:paraId="6A951187" w14:textId="46E1838F" w:rsidR="00BA6A39" w:rsidRPr="00A1074E" w:rsidRDefault="006A2481" w:rsidP="001B6753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Management Head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Sports Fest ’24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by Blood Donation Society At Lahore Garrison University.</w:t>
      </w:r>
    </w:p>
    <w:p w14:paraId="6A951188" w14:textId="77777777" w:rsidR="00BA6A39" w:rsidRPr="00A1074E" w:rsidRDefault="006A2481" w:rsidP="001B6753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Certificate of merit awarded as a </w:t>
      </w: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Member of Management Team of AMUN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(Army Public School &amp; College System, Model United Nation Event 2022) by Lahore Garrison Education System.</w:t>
      </w:r>
    </w:p>
    <w:p w14:paraId="6A951189" w14:textId="77777777" w:rsidR="00BA6A39" w:rsidRPr="00A1074E" w:rsidRDefault="006A2481" w:rsidP="001B6753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Certificate of participation awarded </w:t>
      </w: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for Tug of War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Competition at Fauji Foundation Model School Lahore.</w:t>
      </w:r>
    </w:p>
    <w:p w14:paraId="6A95118A" w14:textId="18BB76E2" w:rsidR="00BA6A39" w:rsidRDefault="006A2481" w:rsidP="001B6753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Best Appointment Holder</w:t>
      </w: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awarded as House Captain at Fauji Foundation Model School Lahore.</w:t>
      </w:r>
    </w:p>
    <w:p w14:paraId="3C1301CC" w14:textId="77777777" w:rsidR="004C50EB" w:rsidRDefault="004C50EB" w:rsidP="004C50EB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</w:p>
    <w:p w14:paraId="657C8850" w14:textId="77777777" w:rsidR="00D64D0F" w:rsidRDefault="00D64D0F" w:rsidP="004C50EB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</w:p>
    <w:p w14:paraId="3DCB4BB0" w14:textId="77777777" w:rsidR="00D64D0F" w:rsidRDefault="00D64D0F" w:rsidP="004C50EB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sz w:val="24"/>
          <w:szCs w:val="24"/>
        </w:rPr>
      </w:pPr>
    </w:p>
    <w:p w14:paraId="5BF12F8C" w14:textId="4E92BD96" w:rsidR="00D64D0F" w:rsidRPr="00A1074E" w:rsidRDefault="004C50EB" w:rsidP="00D64D0F">
      <w:pPr>
        <w:spacing w:after="0" w:line="240" w:lineRule="auto"/>
        <w:rPr>
          <w:b/>
          <w:bCs/>
          <w:color w:val="000000" w:themeColor="text1"/>
          <w:sz w:val="36"/>
          <w:szCs w:val="36"/>
        </w:rPr>
      </w:pPr>
      <w:r w:rsidRPr="00A1074E">
        <w:rPr>
          <w:b/>
          <w:bCs/>
          <w:color w:val="000000" w:themeColor="text1"/>
          <w:sz w:val="36"/>
          <w:szCs w:val="36"/>
        </w:rPr>
        <w:lastRenderedPageBreak/>
        <w:t>Relevant Courses:</w:t>
      </w:r>
    </w:p>
    <w:p w14:paraId="072CE9A4" w14:textId="1B5489D3" w:rsidR="004C50EB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 xml:space="preserve">Web </w:t>
      </w:r>
      <w:r w:rsidR="00D64D0F">
        <w:rPr>
          <w:color w:val="000000" w:themeColor="text1"/>
          <w:sz w:val="24"/>
          <w:szCs w:val="24"/>
        </w:rPr>
        <w:t>Technolo</w:t>
      </w:r>
      <w:r w:rsidR="00407FB3">
        <w:rPr>
          <w:color w:val="000000" w:themeColor="text1"/>
          <w:sz w:val="24"/>
          <w:szCs w:val="24"/>
        </w:rPr>
        <w:t>gy</w:t>
      </w:r>
    </w:p>
    <w:p w14:paraId="43FC3987" w14:textId="50F027D1" w:rsidR="00407FB3" w:rsidRPr="00407FB3" w:rsidRDefault="00407FB3" w:rsidP="00407FB3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OOP</w:t>
      </w:r>
    </w:p>
    <w:p w14:paraId="610BE8C1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HCI and Computer Graphics</w:t>
      </w:r>
    </w:p>
    <w:p w14:paraId="20ED2C73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Software Testing and Quality Assurance</w:t>
      </w:r>
    </w:p>
    <w:p w14:paraId="45CF06AD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 xml:space="preserve">Data Structures </w:t>
      </w:r>
    </w:p>
    <w:p w14:paraId="323FFEF4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 xml:space="preserve">Database Systems </w:t>
      </w:r>
    </w:p>
    <w:p w14:paraId="5C24A3E4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 xml:space="preserve">Operating Systems </w:t>
      </w:r>
    </w:p>
    <w:p w14:paraId="04B04616" w14:textId="77777777" w:rsidR="004C50EB" w:rsidRPr="00A1074E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proofErr w:type="spellStart"/>
      <w:r w:rsidRPr="00A1074E">
        <w:rPr>
          <w:color w:val="000000" w:themeColor="text1"/>
          <w:sz w:val="24"/>
          <w:szCs w:val="24"/>
        </w:rPr>
        <w:t>Machnine</w:t>
      </w:r>
      <w:proofErr w:type="spellEnd"/>
      <w:r w:rsidRPr="00A1074E">
        <w:rPr>
          <w:color w:val="000000" w:themeColor="text1"/>
          <w:sz w:val="24"/>
          <w:szCs w:val="24"/>
        </w:rPr>
        <w:t xml:space="preserve"> Learning</w:t>
      </w:r>
    </w:p>
    <w:p w14:paraId="797D6ED0" w14:textId="77777777" w:rsidR="004C50EB" w:rsidRDefault="004C50EB" w:rsidP="004C50EB">
      <w:pPr>
        <w:numPr>
          <w:ilvl w:val="0"/>
          <w:numId w:val="8"/>
        </w:numPr>
        <w:spacing w:after="0" w:line="240" w:lineRule="auto"/>
        <w:rPr>
          <w:color w:val="000000" w:themeColor="text1"/>
          <w:sz w:val="24"/>
          <w:szCs w:val="24"/>
        </w:rPr>
      </w:pPr>
      <w:r w:rsidRPr="00A1074E">
        <w:rPr>
          <w:color w:val="000000" w:themeColor="text1"/>
          <w:sz w:val="24"/>
          <w:szCs w:val="24"/>
        </w:rPr>
        <w:t>Artificial Intelligence</w:t>
      </w:r>
    </w:p>
    <w:p w14:paraId="7B98EB32" w14:textId="77777777" w:rsidR="006A29F5" w:rsidRDefault="006A29F5" w:rsidP="006A29F5">
      <w:pPr>
        <w:spacing w:after="0" w:line="240" w:lineRule="auto"/>
        <w:ind w:left="720"/>
        <w:rPr>
          <w:color w:val="000000" w:themeColor="text1"/>
          <w:sz w:val="24"/>
          <w:szCs w:val="24"/>
        </w:rPr>
      </w:pPr>
    </w:p>
    <w:p w14:paraId="25B5D526" w14:textId="77777777" w:rsidR="006A29F5" w:rsidRDefault="006A29F5" w:rsidP="006A29F5">
      <w:pPr>
        <w:spacing w:after="0" w:line="240" w:lineRule="auto"/>
        <w:rPr>
          <w:rFonts w:asciiTheme="majorBidi" w:hAnsiTheme="majorBidi"/>
          <w:color w:val="000000" w:themeColor="text1"/>
          <w:sz w:val="36"/>
          <w:szCs w:val="36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4A6BB3" wp14:editId="3C1297A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25143" cy="0"/>
                <wp:effectExtent l="0" t="0" r="0" b="0"/>
                <wp:wrapNone/>
                <wp:docPr id="20777491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EC740C" id="Straight Connector 3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1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" strokecolor="#4579b8 [3044]"/>
            </w:pict>
          </mc:Fallback>
        </mc:AlternateContent>
      </w:r>
    </w:p>
    <w:p w14:paraId="5C1123F0" w14:textId="21ED3FD0" w:rsidR="004C50EB" w:rsidRPr="006A29F5" w:rsidRDefault="004C50EB" w:rsidP="006A29F5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6A29F5">
        <w:rPr>
          <w:rFonts w:asciiTheme="majorBidi" w:hAnsiTheme="majorBidi"/>
          <w:b/>
          <w:bCs/>
          <w:color w:val="000000" w:themeColor="text1"/>
          <w:sz w:val="36"/>
          <w:szCs w:val="36"/>
        </w:rPr>
        <w:t>Skills</w:t>
      </w:r>
    </w:p>
    <w:p w14:paraId="468CE0D3" w14:textId="30350C88" w:rsidR="00874863" w:rsidRDefault="00874863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Python</w:t>
      </w:r>
    </w:p>
    <w:p w14:paraId="2B7B9E55" w14:textId="7AB32B31" w:rsidR="008079B8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HTM</w:t>
      </w:r>
      <w:r w:rsidR="00874863">
        <w:rPr>
          <w:rFonts w:asciiTheme="majorBidi" w:hAnsiTheme="majorBidi" w:cstheme="majorBidi"/>
          <w:color w:val="000000" w:themeColor="text1"/>
          <w:sz w:val="24"/>
          <w:szCs w:val="24"/>
        </w:rPr>
        <w:t>L</w:t>
      </w:r>
    </w:p>
    <w:p w14:paraId="0479498D" w14:textId="0AAB82A3" w:rsidR="008079B8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CSS</w:t>
      </w:r>
    </w:p>
    <w:p w14:paraId="031CC1C7" w14:textId="7CA96C45" w:rsidR="008079B8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Bootstrap</w:t>
      </w:r>
    </w:p>
    <w:p w14:paraId="486BC298" w14:textId="6E0B65DF" w:rsidR="004C50EB" w:rsidRPr="003C1B63" w:rsidRDefault="004C50EB" w:rsidP="003C1B63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Basic-level JavaScript</w:t>
      </w:r>
    </w:p>
    <w:p w14:paraId="69151A4E" w14:textId="75D29CDD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C++</w:t>
      </w:r>
    </w:p>
    <w:p w14:paraId="699F2169" w14:textId="77777777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My SQL</w:t>
      </w:r>
    </w:p>
    <w:p w14:paraId="18D1BBBF" w14:textId="77777777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Canva</w:t>
      </w:r>
    </w:p>
    <w:p w14:paraId="411C58DE" w14:textId="77777777" w:rsidR="004C50EB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Microsoft Office</w:t>
      </w:r>
    </w:p>
    <w:p w14:paraId="0A31DD7D" w14:textId="77777777" w:rsidR="003C1B63" w:rsidRDefault="003C1B63" w:rsidP="003C1B63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45A6763" w14:textId="34AC2077" w:rsidR="003C1B63" w:rsidRPr="003C1B63" w:rsidRDefault="003C1B63" w:rsidP="003C1B63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  <w:r w:rsidRPr="003C1B6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Others</w:t>
      </w: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 xml:space="preserve"> &amp; Hobbies</w:t>
      </w:r>
    </w:p>
    <w:p w14:paraId="778A0540" w14:textId="0D91D852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Self-motivated and Hard Working</w:t>
      </w:r>
    </w:p>
    <w:p w14:paraId="04F868D5" w14:textId="77777777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Effective Team Working Skills</w:t>
      </w:r>
    </w:p>
    <w:p w14:paraId="48DA5B2A" w14:textId="77777777" w:rsidR="004C50EB" w:rsidRPr="00A1074E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Communication and Interpersonal Skills</w:t>
      </w:r>
    </w:p>
    <w:p w14:paraId="7BE84567" w14:textId="77777777" w:rsidR="004C50EB" w:rsidRDefault="004C50E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A1074E">
        <w:rPr>
          <w:rFonts w:asciiTheme="majorBidi" w:hAnsiTheme="majorBidi" w:cstheme="majorBidi"/>
          <w:color w:val="000000" w:themeColor="text1"/>
          <w:sz w:val="24"/>
          <w:szCs w:val="24"/>
        </w:rPr>
        <w:t>Basic Technical Work Skills</w:t>
      </w:r>
    </w:p>
    <w:p w14:paraId="66085E0B" w14:textId="448AC6FB" w:rsidR="00FD0804" w:rsidRDefault="00FD0804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Table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Teniis</w:t>
      </w:r>
      <w:proofErr w:type="spellEnd"/>
    </w:p>
    <w:p w14:paraId="7958A70A" w14:textId="051FF74F" w:rsidR="00FD0804" w:rsidRDefault="00FD0804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Cricket</w:t>
      </w:r>
    </w:p>
    <w:p w14:paraId="70CA3E74" w14:textId="77777777" w:rsidR="00685E13" w:rsidRDefault="00FD0804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Badminton</w:t>
      </w:r>
    </w:p>
    <w:p w14:paraId="02AB0178" w14:textId="73B90056" w:rsidR="00FD0804" w:rsidRDefault="00F7568B" w:rsidP="004C50EB">
      <w:pPr>
        <w:pStyle w:val="ListBullet"/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Nu</w:t>
      </w:r>
      <w:r w:rsidR="00B042DB">
        <w:rPr>
          <w:rFonts w:asciiTheme="majorBidi" w:hAnsiTheme="majorBidi" w:cstheme="majorBidi"/>
          <w:color w:val="000000" w:themeColor="text1"/>
          <w:sz w:val="24"/>
          <w:szCs w:val="24"/>
        </w:rPr>
        <w:t>mismatics</w:t>
      </w:r>
    </w:p>
    <w:p w14:paraId="15DA0400" w14:textId="77777777" w:rsidR="00706BAA" w:rsidRDefault="00706BAA" w:rsidP="00706BAA">
      <w:pPr>
        <w:pStyle w:val="ListBullet"/>
        <w:numPr>
          <w:ilvl w:val="0"/>
          <w:numId w:val="0"/>
        </w:numPr>
        <w:spacing w:after="0" w:line="240" w:lineRule="auto"/>
        <w:ind w:left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26058E4" w14:textId="253F0FC7" w:rsidR="00706BAA" w:rsidRPr="00A1074E" w:rsidRDefault="00706BAA" w:rsidP="00706BAA">
      <w:pPr>
        <w:pStyle w:val="ListBullet"/>
        <w:numPr>
          <w:ilvl w:val="0"/>
          <w:numId w:val="0"/>
        </w:numPr>
        <w:spacing w:after="0" w:line="24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noProof/>
          <w:color w:val="000000" w:themeColor="text1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4CFCD0" wp14:editId="478BA84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25143" cy="0"/>
                <wp:effectExtent l="0" t="0" r="0" b="0"/>
                <wp:wrapNone/>
                <wp:docPr id="17103536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5143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757C7" id="Straight Connector 3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11.4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" strokecolor="#4579b8 [3044]"/>
            </w:pict>
          </mc:Fallback>
        </mc:AlternateContent>
      </w:r>
    </w:p>
    <w:p w14:paraId="5C3FF26F" w14:textId="77777777" w:rsidR="004C50EB" w:rsidRPr="00A1074E" w:rsidRDefault="004C50EB" w:rsidP="004C50EB">
      <w:pPr>
        <w:pStyle w:val="ListBullet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4C50EB" w:rsidRPr="00A1074E">
      <w:pgSz w:w="12240" w:h="15840"/>
      <w:pgMar w:top="1008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A07B" w14:textId="77777777" w:rsidR="00D538AD" w:rsidRDefault="00D538AD">
      <w:pPr>
        <w:spacing w:line="240" w:lineRule="auto"/>
      </w:pPr>
      <w:r>
        <w:separator/>
      </w:r>
    </w:p>
  </w:endnote>
  <w:endnote w:type="continuationSeparator" w:id="0">
    <w:p w14:paraId="74505314" w14:textId="77777777" w:rsidR="00D538AD" w:rsidRDefault="00D538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BB1F5" w14:textId="77777777" w:rsidR="00D538AD" w:rsidRDefault="00D538AD">
      <w:pPr>
        <w:spacing w:after="0"/>
      </w:pPr>
      <w:r>
        <w:separator/>
      </w:r>
    </w:p>
  </w:footnote>
  <w:footnote w:type="continuationSeparator" w:id="0">
    <w:p w14:paraId="4F20DFAE" w14:textId="77777777" w:rsidR="00D538AD" w:rsidRDefault="00D538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alt="Email" style="width:14.55pt;height:14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" o:bullet="t">
        <v:imagedata r:id="rId1" o:title="" cropbottom="-471f" cropright="-471f"/>
      </v:shape>
    </w:pict>
  </w:numPicBullet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3665C2B"/>
    <w:multiLevelType w:val="hybridMultilevel"/>
    <w:tmpl w:val="6F768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5C5577"/>
    <w:multiLevelType w:val="hybridMultilevel"/>
    <w:tmpl w:val="5762AC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C400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6C9BF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F360B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8EA47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022F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CF62DE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C212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6618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20D116D"/>
    <w:multiLevelType w:val="multilevel"/>
    <w:tmpl w:val="7120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C68E1"/>
    <w:multiLevelType w:val="multilevel"/>
    <w:tmpl w:val="A94C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B81F57"/>
    <w:multiLevelType w:val="multilevel"/>
    <w:tmpl w:val="F68E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720866">
    <w:abstractNumId w:val="5"/>
  </w:num>
  <w:num w:numId="2" w16cid:durableId="923027678">
    <w:abstractNumId w:val="3"/>
  </w:num>
  <w:num w:numId="3" w16cid:durableId="1259605966">
    <w:abstractNumId w:val="2"/>
  </w:num>
  <w:num w:numId="4" w16cid:durableId="582187141">
    <w:abstractNumId w:val="4"/>
  </w:num>
  <w:num w:numId="5" w16cid:durableId="1551915579">
    <w:abstractNumId w:val="1"/>
  </w:num>
  <w:num w:numId="6" w16cid:durableId="1241869528">
    <w:abstractNumId w:val="0"/>
  </w:num>
  <w:num w:numId="7" w16cid:durableId="1246304599">
    <w:abstractNumId w:val="7"/>
  </w:num>
  <w:num w:numId="8" w16cid:durableId="1914391162">
    <w:abstractNumId w:val="9"/>
  </w:num>
  <w:num w:numId="9" w16cid:durableId="1122386165">
    <w:abstractNumId w:val="8"/>
  </w:num>
  <w:num w:numId="10" w16cid:durableId="893734738">
    <w:abstractNumId w:val="10"/>
  </w:num>
  <w:num w:numId="11" w16cid:durableId="1468276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1809"/>
    <w:rsid w:val="00034616"/>
    <w:rsid w:val="0006063C"/>
    <w:rsid w:val="000B3B93"/>
    <w:rsid w:val="000C11A9"/>
    <w:rsid w:val="000E1D7B"/>
    <w:rsid w:val="0015074B"/>
    <w:rsid w:val="001773E1"/>
    <w:rsid w:val="00184BA0"/>
    <w:rsid w:val="001A4D1C"/>
    <w:rsid w:val="001B6753"/>
    <w:rsid w:val="00237BE8"/>
    <w:rsid w:val="00260CF5"/>
    <w:rsid w:val="00262E02"/>
    <w:rsid w:val="0029639D"/>
    <w:rsid w:val="002A0E89"/>
    <w:rsid w:val="002C78C5"/>
    <w:rsid w:val="002E0303"/>
    <w:rsid w:val="00326F90"/>
    <w:rsid w:val="00327E8C"/>
    <w:rsid w:val="00327F09"/>
    <w:rsid w:val="00334D82"/>
    <w:rsid w:val="00336945"/>
    <w:rsid w:val="003826CD"/>
    <w:rsid w:val="003866D6"/>
    <w:rsid w:val="003C1B63"/>
    <w:rsid w:val="00407FB3"/>
    <w:rsid w:val="00434087"/>
    <w:rsid w:val="00446EA1"/>
    <w:rsid w:val="004854A9"/>
    <w:rsid w:val="00497C2B"/>
    <w:rsid w:val="004C50EB"/>
    <w:rsid w:val="004D1A59"/>
    <w:rsid w:val="00556513"/>
    <w:rsid w:val="0061352F"/>
    <w:rsid w:val="00632E84"/>
    <w:rsid w:val="00635BD0"/>
    <w:rsid w:val="0064455D"/>
    <w:rsid w:val="00673A9C"/>
    <w:rsid w:val="00685B0A"/>
    <w:rsid w:val="00685E13"/>
    <w:rsid w:val="006A2481"/>
    <w:rsid w:val="006A29F5"/>
    <w:rsid w:val="006A3CE5"/>
    <w:rsid w:val="006E7875"/>
    <w:rsid w:val="006F6304"/>
    <w:rsid w:val="00706BAA"/>
    <w:rsid w:val="0078639C"/>
    <w:rsid w:val="007F1A49"/>
    <w:rsid w:val="008079B8"/>
    <w:rsid w:val="00835AD8"/>
    <w:rsid w:val="00860A55"/>
    <w:rsid w:val="00874863"/>
    <w:rsid w:val="0091655E"/>
    <w:rsid w:val="009206AE"/>
    <w:rsid w:val="009235F2"/>
    <w:rsid w:val="009738B4"/>
    <w:rsid w:val="009C1656"/>
    <w:rsid w:val="009C4BF0"/>
    <w:rsid w:val="00A1074E"/>
    <w:rsid w:val="00AA1D8D"/>
    <w:rsid w:val="00AA4FD4"/>
    <w:rsid w:val="00AB4C01"/>
    <w:rsid w:val="00AD1577"/>
    <w:rsid w:val="00AD3023"/>
    <w:rsid w:val="00B021F3"/>
    <w:rsid w:val="00B042DB"/>
    <w:rsid w:val="00B27D1B"/>
    <w:rsid w:val="00B47730"/>
    <w:rsid w:val="00B57345"/>
    <w:rsid w:val="00BA6A39"/>
    <w:rsid w:val="00C075A3"/>
    <w:rsid w:val="00C33E75"/>
    <w:rsid w:val="00C60C77"/>
    <w:rsid w:val="00C713F9"/>
    <w:rsid w:val="00CA2AF1"/>
    <w:rsid w:val="00CB0664"/>
    <w:rsid w:val="00CC0E4B"/>
    <w:rsid w:val="00CC60A6"/>
    <w:rsid w:val="00CC75A1"/>
    <w:rsid w:val="00D1512C"/>
    <w:rsid w:val="00D538AD"/>
    <w:rsid w:val="00D64D0F"/>
    <w:rsid w:val="00DD43DC"/>
    <w:rsid w:val="00DE0004"/>
    <w:rsid w:val="00DE43F7"/>
    <w:rsid w:val="00E06664"/>
    <w:rsid w:val="00E151C1"/>
    <w:rsid w:val="00E73750"/>
    <w:rsid w:val="00EC6E52"/>
    <w:rsid w:val="00EE4E13"/>
    <w:rsid w:val="00F03F74"/>
    <w:rsid w:val="00F11F31"/>
    <w:rsid w:val="00F12F2A"/>
    <w:rsid w:val="00F55451"/>
    <w:rsid w:val="00F755BD"/>
    <w:rsid w:val="00F7568B"/>
    <w:rsid w:val="00F76944"/>
    <w:rsid w:val="00FC693F"/>
    <w:rsid w:val="00FD0804"/>
    <w:rsid w:val="0EDD16F0"/>
    <w:rsid w:val="16607DCB"/>
    <w:rsid w:val="17A36655"/>
    <w:rsid w:val="3FEA4106"/>
    <w:rsid w:val="46816D3A"/>
    <w:rsid w:val="4894757E"/>
    <w:rsid w:val="65657B68"/>
    <w:rsid w:val="6AD166EE"/>
    <w:rsid w:val="7B230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95116A"/>
  <w14:defaultImageDpi w14:val="300"/>
  <w15:docId w15:val="{21F391ED-44DD-4928-9CE0-302E0E77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369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9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0" Type="http://schemas.openxmlformats.org/officeDocument/2006/relationships/hyperlink" Target="https://www.linkedin.com/in/muhmmad-abdullah-7326301b9/" TargetMode="External"/><Relationship Id="rId4" Type="http://schemas.openxmlformats.org/officeDocument/2006/relationships/styles" Target="styles.xml"/><Relationship Id="rId9" Type="http://schemas.openxmlformats.org/officeDocument/2006/relationships/hyperlink" Target="mailto:muhammadabdullah18681@gmail.com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Muhammad Abdullah khalil</cp:lastModifiedBy>
  <cp:revision>48</cp:revision>
  <dcterms:created xsi:type="dcterms:W3CDTF">2026-05-23T13:29:00Z</dcterms:created>
  <dcterms:modified xsi:type="dcterms:W3CDTF">2026-06-26T19:13:00Z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BF0D233A3A054549ACB674C93D462B80_13</vt:lpwstr>
  </property>
  <property fmtid="{D5CDD505-2E9C-101B-9397-08002B2CF9AE}" pid="4" name="GrammarlyDocumentId">
    <vt:lpwstr>fabfa36a-a430-4bd7-bbcb-d8c02714810b</vt:lpwstr>
  </property>
</Properties>
</file>